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3E2A7255" w14:textId="77777777" w:rsidR="006135DF" w:rsidRDefault="00DF68BA">
      <w:pPr>
        <w:pStyle w:val="divdocumentthinbottomborder"/>
        <w:spacing w:line="800" w:lineRule="atLeast"/>
        <w:rPr>
          <w:rFonts w:ascii="Century Gothic" w:eastAsia="Century Gothic" w:hAnsi="Century Gothic" w:cs="Century Gothic"/>
          <w:b/>
          <w:bCs/>
          <w:caps/>
          <w:color w:val="009999"/>
          <w:sz w:val="70"/>
          <w:szCs w:val="70"/>
        </w:rPr>
      </w:pPr>
      <w:r>
        <w:rPr>
          <w:rStyle w:val="divnamespanfName"/>
          <w:rFonts w:ascii="Century Gothic" w:eastAsia="Century Gothic" w:hAnsi="Century Gothic" w:cs="Century Gothic"/>
          <w:caps/>
          <w:color w:val="009999"/>
          <w:sz w:val="70"/>
          <w:szCs w:val="70"/>
        </w:rPr>
        <w:t>Andrea</w:t>
      </w:r>
      <w:r>
        <w:rPr>
          <w:rFonts w:ascii="Century Gothic" w:eastAsia="Century Gothic" w:hAnsi="Century Gothic" w:cs="Century Gothic"/>
          <w:b/>
          <w:bCs/>
          <w:caps/>
          <w:color w:val="009999"/>
          <w:sz w:val="70"/>
          <w:szCs w:val="70"/>
        </w:rPr>
        <w:t xml:space="preserve"> </w:t>
      </w:r>
      <w:r>
        <w:rPr>
          <w:rStyle w:val="span"/>
          <w:rFonts w:ascii="Century Gothic" w:eastAsia="Century Gothic" w:hAnsi="Century Gothic" w:cs="Century Gothic"/>
          <w:b/>
          <w:bCs/>
          <w:caps/>
          <w:color w:val="009999"/>
          <w:sz w:val="70"/>
          <w:szCs w:val="70"/>
        </w:rPr>
        <w:t>Jared</w:t>
      </w:r>
    </w:p>
    <w:p w14:paraId="72E20843" w14:textId="508B8C39" w:rsidR="006135DF" w:rsidRPr="00495B3E" w:rsidRDefault="00DF68BA" w:rsidP="00495B3E">
      <w:pPr>
        <w:pStyle w:val="div"/>
        <w:spacing w:line="0" w:lineRule="atLeast"/>
        <w:rPr>
          <w:rFonts w:ascii="Century Gothic" w:eastAsia="Century Gothic" w:hAnsi="Century Gothic" w:cs="Century Gothic"/>
          <w:color w:val="333333"/>
          <w:sz w:val="0"/>
          <w:szCs w:val="0"/>
        </w:rPr>
      </w:pPr>
      <w:r>
        <w:rPr>
          <w:rFonts w:ascii="Century Gothic" w:eastAsia="Century Gothic" w:hAnsi="Century Gothic" w:cs="Century Gothic"/>
          <w:color w:val="333333"/>
          <w:sz w:val="0"/>
          <w:szCs w:val="0"/>
        </w:rPr>
        <w:t> </w:t>
      </w:r>
      <w:r w:rsidR="00495B3E">
        <w:rPr>
          <w:rStyle w:val="span"/>
          <w:rFonts w:ascii="Century Gothic" w:eastAsia="Century Gothic" w:hAnsi="Century Gothic" w:cs="Century Gothic"/>
          <w:color w:val="333333"/>
          <w:sz w:val="18"/>
          <w:szCs w:val="18"/>
        </w:rPr>
        <w:t>Adj0803@gmail.com</w:t>
      </w:r>
    </w:p>
    <w:p w14:paraId="6463F696" w14:textId="1F56008D" w:rsidR="006135DF" w:rsidRDefault="009C0B4E">
      <w:pPr>
        <w:pStyle w:val="divdocumentsectionCLsinglecolumn"/>
        <w:spacing w:before="240" w:line="300" w:lineRule="atLeast"/>
        <w:rPr>
          <w:rFonts w:ascii="Century Gothic" w:eastAsia="Century Gothic" w:hAnsi="Century Gothic" w:cs="Century Gothic"/>
          <w:color w:val="333333"/>
        </w:rPr>
      </w:pPr>
      <w:r>
        <w:rPr>
          <w:rFonts w:ascii="Century Gothic" w:eastAsia="Century Gothic" w:hAnsi="Century Gothic" w:cs="Century Gothic"/>
          <w:color w:val="333333"/>
        </w:rPr>
        <w:t>May</w:t>
      </w:r>
      <w:r w:rsidR="0003263A">
        <w:rPr>
          <w:rFonts w:ascii="Century Gothic" w:eastAsia="Century Gothic" w:hAnsi="Century Gothic" w:cs="Century Gothic"/>
          <w:color w:val="333333"/>
        </w:rPr>
        <w:t xml:space="preserve"> </w:t>
      </w:r>
      <w:r>
        <w:rPr>
          <w:rFonts w:ascii="Century Gothic" w:eastAsia="Century Gothic" w:hAnsi="Century Gothic" w:cs="Century Gothic"/>
          <w:color w:val="333333"/>
        </w:rPr>
        <w:t>7</w:t>
      </w:r>
      <w:r w:rsidR="0003263A">
        <w:rPr>
          <w:rFonts w:ascii="Century Gothic" w:eastAsia="Century Gothic" w:hAnsi="Century Gothic" w:cs="Century Gothic"/>
          <w:color w:val="333333"/>
        </w:rPr>
        <w:t>, 2021</w:t>
      </w:r>
    </w:p>
    <w:p w14:paraId="69F7C942" w14:textId="77777777" w:rsidR="006135DF" w:rsidRDefault="00DF68BA">
      <w:pPr>
        <w:pStyle w:val="p"/>
        <w:spacing w:before="240" w:line="300" w:lineRule="atLeast"/>
        <w:rPr>
          <w:rFonts w:ascii="Century Gothic" w:eastAsia="Century Gothic" w:hAnsi="Century Gothic" w:cs="Century Gothic"/>
          <w:color w:val="333333"/>
          <w:sz w:val="20"/>
          <w:szCs w:val="20"/>
        </w:rPr>
      </w:pPr>
      <w:r>
        <w:rPr>
          <w:rFonts w:ascii="Century Gothic" w:eastAsia="Century Gothic" w:hAnsi="Century Gothic" w:cs="Century Gothic"/>
          <w:color w:val="333333"/>
          <w:sz w:val="20"/>
          <w:szCs w:val="20"/>
        </w:rPr>
        <w:t>Dear Sir or Madam,</w:t>
      </w:r>
    </w:p>
    <w:p w14:paraId="61F0D0FA" w14:textId="5B35982D" w:rsidR="006135DF" w:rsidRDefault="00DF68BA">
      <w:pPr>
        <w:pStyle w:val="p"/>
        <w:spacing w:before="240" w:line="300" w:lineRule="atLeast"/>
        <w:rPr>
          <w:rFonts w:ascii="Century Gothic" w:eastAsia="Century Gothic" w:hAnsi="Century Gothic" w:cs="Century Gothic"/>
          <w:color w:val="333333"/>
          <w:sz w:val="20"/>
          <w:szCs w:val="20"/>
        </w:rPr>
      </w:pPr>
      <w:r>
        <w:rPr>
          <w:rFonts w:ascii="Century Gothic" w:eastAsia="Century Gothic" w:hAnsi="Century Gothic" w:cs="Century Gothic"/>
          <w:color w:val="333333"/>
          <w:sz w:val="20"/>
          <w:szCs w:val="20"/>
        </w:rPr>
        <w:t xml:space="preserve">I am a motivated professional with management proficiency and extensive </w:t>
      </w:r>
      <w:r w:rsidR="00DC4899">
        <w:rPr>
          <w:rFonts w:ascii="Century Gothic" w:eastAsia="Century Gothic" w:hAnsi="Century Gothic" w:cs="Century Gothic"/>
          <w:color w:val="333333"/>
          <w:sz w:val="20"/>
          <w:szCs w:val="20"/>
        </w:rPr>
        <w:t>Management</w:t>
      </w:r>
      <w:r>
        <w:rPr>
          <w:rFonts w:ascii="Century Gothic" w:eastAsia="Century Gothic" w:hAnsi="Century Gothic" w:cs="Century Gothic"/>
          <w:color w:val="333333"/>
          <w:sz w:val="20"/>
          <w:szCs w:val="20"/>
        </w:rPr>
        <w:t xml:space="preserve"> experience. Recently, I learned of your compan</w:t>
      </w:r>
      <w:r w:rsidR="009C0B4E">
        <w:rPr>
          <w:rFonts w:ascii="Century Gothic" w:eastAsia="Century Gothic" w:hAnsi="Century Gothic" w:cs="Century Gothic"/>
          <w:color w:val="333333"/>
          <w:sz w:val="20"/>
          <w:szCs w:val="20"/>
        </w:rPr>
        <w:t>y’s</w:t>
      </w:r>
      <w:r>
        <w:rPr>
          <w:rFonts w:ascii="Century Gothic" w:eastAsia="Century Gothic" w:hAnsi="Century Gothic" w:cs="Century Gothic"/>
          <w:color w:val="333333"/>
          <w:sz w:val="20"/>
          <w:szCs w:val="20"/>
        </w:rPr>
        <w:t xml:space="preserve"> opening for th</w:t>
      </w:r>
      <w:r w:rsidR="00495B3E">
        <w:rPr>
          <w:rFonts w:ascii="Century Gothic" w:eastAsia="Century Gothic" w:hAnsi="Century Gothic" w:cs="Century Gothic"/>
          <w:color w:val="333333"/>
          <w:sz w:val="20"/>
          <w:szCs w:val="20"/>
        </w:rPr>
        <w:t xml:space="preserve">e </w:t>
      </w:r>
      <w:r w:rsidR="007072A9">
        <w:rPr>
          <w:rFonts w:ascii="Century Gothic" w:eastAsia="Century Gothic" w:hAnsi="Century Gothic" w:cs="Century Gothic"/>
          <w:color w:val="333333"/>
          <w:sz w:val="20"/>
          <w:szCs w:val="20"/>
        </w:rPr>
        <w:t>Hospitality</w:t>
      </w:r>
      <w:r w:rsidR="00DC4899">
        <w:rPr>
          <w:rFonts w:ascii="Century Gothic" w:eastAsia="Century Gothic" w:hAnsi="Century Gothic" w:cs="Century Gothic"/>
          <w:color w:val="333333"/>
          <w:sz w:val="20"/>
          <w:szCs w:val="20"/>
        </w:rPr>
        <w:t xml:space="preserve"> </w:t>
      </w:r>
      <w:r w:rsidR="009C0B4E">
        <w:rPr>
          <w:rFonts w:ascii="Century Gothic" w:eastAsia="Century Gothic" w:hAnsi="Century Gothic" w:cs="Century Gothic"/>
          <w:color w:val="333333"/>
          <w:sz w:val="20"/>
          <w:szCs w:val="20"/>
        </w:rPr>
        <w:t>Position,</w:t>
      </w:r>
      <w:r>
        <w:rPr>
          <w:rFonts w:ascii="Century Gothic" w:eastAsia="Century Gothic" w:hAnsi="Century Gothic" w:cs="Century Gothic"/>
          <w:color w:val="333333"/>
          <w:sz w:val="20"/>
          <w:szCs w:val="20"/>
        </w:rPr>
        <w:t xml:space="preserve"> and I was compelled to contact you with my interest. I believe that my professional background and industrialist drive make me an ideal candidate for this opportunity.</w:t>
      </w:r>
    </w:p>
    <w:p w14:paraId="6E8DE527" w14:textId="4CCDA292" w:rsidR="006135DF" w:rsidRDefault="00DF68BA">
      <w:pPr>
        <w:pStyle w:val="p"/>
        <w:spacing w:before="240" w:line="300" w:lineRule="atLeast"/>
        <w:rPr>
          <w:rFonts w:ascii="Century Gothic" w:eastAsia="Century Gothic" w:hAnsi="Century Gothic" w:cs="Century Gothic"/>
          <w:color w:val="333333"/>
          <w:sz w:val="20"/>
          <w:szCs w:val="20"/>
        </w:rPr>
      </w:pPr>
      <w:r>
        <w:rPr>
          <w:rFonts w:ascii="Century Gothic" w:eastAsia="Century Gothic" w:hAnsi="Century Gothic" w:cs="Century Gothic"/>
          <w:color w:val="333333"/>
          <w:sz w:val="20"/>
          <w:szCs w:val="20"/>
        </w:rPr>
        <w:t xml:space="preserve">As a person who thrives in high-pressure and fast-paced situations, I strive for positive results through the application of my abilities in leadership and </w:t>
      </w:r>
      <w:r w:rsidR="00495B3E">
        <w:rPr>
          <w:rFonts w:ascii="Century Gothic" w:eastAsia="Century Gothic" w:hAnsi="Century Gothic" w:cs="Century Gothic"/>
          <w:color w:val="333333"/>
          <w:sz w:val="20"/>
          <w:szCs w:val="20"/>
        </w:rPr>
        <w:t>Professionality</w:t>
      </w:r>
      <w:r>
        <w:rPr>
          <w:rFonts w:ascii="Century Gothic" w:eastAsia="Century Gothic" w:hAnsi="Century Gothic" w:cs="Century Gothic"/>
          <w:color w:val="333333"/>
          <w:sz w:val="20"/>
          <w:szCs w:val="20"/>
        </w:rPr>
        <w:t xml:space="preserve">. Additionally, I possess expertise in problem solving and an aptitude for optimizing performance and motivating colleagues. In any position, I </w:t>
      </w:r>
      <w:r w:rsidR="00DC4899">
        <w:rPr>
          <w:rFonts w:ascii="Century Gothic" w:eastAsia="Century Gothic" w:hAnsi="Century Gothic" w:cs="Century Gothic"/>
          <w:color w:val="333333"/>
          <w:sz w:val="20"/>
          <w:szCs w:val="20"/>
        </w:rPr>
        <w:t>can</w:t>
      </w:r>
      <w:r>
        <w:rPr>
          <w:rFonts w:ascii="Century Gothic" w:eastAsia="Century Gothic" w:hAnsi="Century Gothic" w:cs="Century Gothic"/>
          <w:color w:val="333333"/>
          <w:sz w:val="20"/>
          <w:szCs w:val="20"/>
        </w:rPr>
        <w:t xml:space="preserve"> visualize success and identify innovative and effective strategies for achieving </w:t>
      </w:r>
      <w:r w:rsidR="00DC4899">
        <w:rPr>
          <w:rFonts w:ascii="Century Gothic" w:eastAsia="Century Gothic" w:hAnsi="Century Gothic" w:cs="Century Gothic"/>
          <w:color w:val="333333"/>
          <w:sz w:val="20"/>
          <w:szCs w:val="20"/>
        </w:rPr>
        <w:t>my goals</w:t>
      </w:r>
      <w:r>
        <w:rPr>
          <w:rFonts w:ascii="Century Gothic" w:eastAsia="Century Gothic" w:hAnsi="Century Gothic" w:cs="Century Gothic"/>
          <w:color w:val="333333"/>
          <w:sz w:val="20"/>
          <w:szCs w:val="20"/>
        </w:rPr>
        <w:t>.</w:t>
      </w:r>
    </w:p>
    <w:p w14:paraId="549CFD4E" w14:textId="77777777" w:rsidR="006135DF" w:rsidRDefault="006135DF">
      <w:pPr>
        <w:spacing w:line="300" w:lineRule="atLeast"/>
        <w:rPr>
          <w:rFonts w:ascii="Century Gothic" w:eastAsia="Century Gothic" w:hAnsi="Century Gothic" w:cs="Century Gothic"/>
          <w:color w:val="333333"/>
          <w:sz w:val="20"/>
          <w:szCs w:val="20"/>
        </w:rPr>
      </w:pPr>
    </w:p>
    <w:p w14:paraId="25AE8828" w14:textId="77777777" w:rsidR="006135DF" w:rsidRDefault="00DF68BA">
      <w:pPr>
        <w:pStyle w:val="p"/>
        <w:spacing w:line="300" w:lineRule="atLeast"/>
        <w:rPr>
          <w:rFonts w:ascii="Century Gothic" w:eastAsia="Century Gothic" w:hAnsi="Century Gothic" w:cs="Century Gothic"/>
          <w:color w:val="333333"/>
          <w:sz w:val="20"/>
          <w:szCs w:val="20"/>
        </w:rPr>
      </w:pPr>
      <w:r>
        <w:rPr>
          <w:rFonts w:ascii="Century Gothic" w:eastAsia="Century Gothic" w:hAnsi="Century Gothic" w:cs="Century Gothic"/>
          <w:color w:val="333333"/>
          <w:sz w:val="20"/>
          <w:szCs w:val="20"/>
        </w:rPr>
        <w:t>I have artfully balanced workplace objectives and productive relationships, inspiring strategies and insightful suggestions to achieve a competitive business edge. My communication and decision-making strengths have enabled my professional growth.</w:t>
      </w:r>
    </w:p>
    <w:p w14:paraId="33AA32CF" w14:textId="77777777" w:rsidR="006135DF" w:rsidRDefault="00DF68BA">
      <w:pPr>
        <w:pStyle w:val="p"/>
        <w:spacing w:before="240" w:line="300" w:lineRule="atLeast"/>
        <w:rPr>
          <w:rFonts w:ascii="Century Gothic" w:eastAsia="Century Gothic" w:hAnsi="Century Gothic" w:cs="Century Gothic"/>
          <w:color w:val="333333"/>
          <w:sz w:val="20"/>
          <w:szCs w:val="20"/>
        </w:rPr>
      </w:pPr>
      <w:r>
        <w:rPr>
          <w:rFonts w:ascii="Century Gothic" w:eastAsia="Century Gothic" w:hAnsi="Century Gothic" w:cs="Century Gothic"/>
          <w:color w:val="333333"/>
          <w:sz w:val="20"/>
          <w:szCs w:val="20"/>
        </w:rPr>
        <w:t>I have enclosed my resume for your review. I will try and contact you within the week to discuss the next steps in your hiring process. I appreciate your time and consideration of my candidacy to become part of your team.</w:t>
      </w:r>
    </w:p>
    <w:p w14:paraId="5A3C3AF1" w14:textId="38834A65" w:rsidR="00DF68BA" w:rsidRDefault="00DF68BA" w:rsidP="00DF68BA">
      <w:pPr>
        <w:pStyle w:val="divdocumentsectionCLsinglecolumn"/>
        <w:spacing w:before="240" w:line="300" w:lineRule="atLeast"/>
        <w:rPr>
          <w:rFonts w:ascii="Century Gothic" w:eastAsia="Century Gothic" w:hAnsi="Century Gothic" w:cs="Century Gothic"/>
          <w:color w:val="333333"/>
        </w:rPr>
      </w:pPr>
      <w:r>
        <w:rPr>
          <w:rFonts w:ascii="Century Gothic" w:eastAsia="Century Gothic" w:hAnsi="Century Gothic" w:cs="Century Gothic"/>
          <w:color w:val="333333"/>
        </w:rPr>
        <w:t>Sincerely,</w:t>
      </w:r>
      <w:r>
        <w:rPr>
          <w:rFonts w:ascii="Century Gothic" w:eastAsia="Century Gothic" w:hAnsi="Century Gothic" w:cs="Century Gothic"/>
          <w:color w:val="333333"/>
        </w:rPr>
        <w:br/>
        <w:t>Andrea Jared</w:t>
      </w:r>
      <w:r>
        <w:rPr>
          <w:rFonts w:ascii="Century Gothic" w:eastAsia="Century Gothic" w:hAnsi="Century Gothic" w:cs="Century Gothic"/>
          <w:color w:val="333333"/>
        </w:rPr>
        <w:tab/>
      </w:r>
    </w:p>
    <w:sectPr w:rsidR="00DF68BA">
      <w:pgSz w:w="12240" w:h="15840"/>
      <w:pgMar w:top="480" w:right="800" w:bottom="480" w:left="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09DC4D08-4706-4207-A39C-04D5553F177C}"/>
    <w:embedBold r:id="rId2" w:fontKey="{27DF1D07-4461-4607-B3A0-6891BCF9332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2594514F-4F45-4AC0-9A14-EA08952C2F55}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4" w:fontKey="{C7EC75ED-BEB8-45AF-ABF3-DE9597401F5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135DF"/>
    <w:rsid w:val="0003263A"/>
    <w:rsid w:val="00495B3E"/>
    <w:rsid w:val="006135DF"/>
    <w:rsid w:val="007072A9"/>
    <w:rsid w:val="009C0B4E"/>
    <w:rsid w:val="009D23F6"/>
    <w:rsid w:val="00CD526F"/>
    <w:rsid w:val="00DC4899"/>
    <w:rsid w:val="00DF6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300C2"/>
  <w15:docId w15:val="{9B5F1F33-5359-4AA7-A347-6E9D48C97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pacing w:line="300" w:lineRule="atLeast"/>
    </w:pPr>
    <w:rPr>
      <w:color w:val="333333"/>
    </w:rPr>
  </w:style>
  <w:style w:type="paragraph" w:customStyle="1" w:styleId="divdocumentdivfirstsection">
    <w:name w:val="div_document_div_first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documentthinbottomborder">
    <w:name w:val="div_document_thinbottomborder"/>
    <w:basedOn w:val="Normal"/>
  </w:style>
  <w:style w:type="character" w:customStyle="1" w:styleId="divnamespanfName">
    <w:name w:val="div_name_span_fName"/>
    <w:basedOn w:val="DefaultParagraphFont"/>
    <w:rPr>
      <w:b w:val="0"/>
      <w:bCs w:val="0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">
    <w:name w:val="div"/>
    <w:basedOn w:val="Normal"/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pBdr>
        <w:top w:val="none" w:sz="0" w:space="1" w:color="auto"/>
      </w:pBdr>
      <w:spacing w:line="380" w:lineRule="atLeast"/>
    </w:pPr>
    <w:rPr>
      <w:sz w:val="18"/>
      <w:szCs w:val="18"/>
    </w:rPr>
  </w:style>
  <w:style w:type="paragraph" w:customStyle="1" w:styleId="divdocumentsection">
    <w:name w:val="div_document_section"/>
    <w:basedOn w:val="Normal"/>
  </w:style>
  <w:style w:type="paragraph" w:customStyle="1" w:styleId="divdocumentsectionCLparagraph">
    <w:name w:val="div_document_sectionCL_paragraph"/>
    <w:basedOn w:val="Normal"/>
  </w:style>
  <w:style w:type="paragraph" w:customStyle="1" w:styleId="divdocumentsectionCLsinglecolumn">
    <w:name w:val="div_document_sectionCL_singlecolumn"/>
    <w:basedOn w:val="Normal"/>
    <w:rPr>
      <w:sz w:val="20"/>
      <w:szCs w:val="20"/>
    </w:rPr>
  </w:style>
  <w:style w:type="paragraph" w:customStyle="1" w:styleId="p">
    <w:name w:val="p"/>
    <w:basedOn w:val="Normal"/>
  </w:style>
  <w:style w:type="character" w:customStyle="1" w:styleId="font">
    <w:name w:val="font"/>
    <w:basedOn w:val="DefaultParagraphFont"/>
    <w:rPr>
      <w:sz w:val="24"/>
      <w:szCs w:val="24"/>
      <w:bdr w:val="none" w:sz="0" w:space="0" w:color="auto"/>
      <w:vertAlign w:val="baseli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6183</TotalTime>
  <Pages>1</Pages>
  <Words>195</Words>
  <Characters>1113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Andrea Jared</vt:lpstr>
    </vt:vector>
  </TitlesOfParts>
  <Company/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Andrea Jared</dc:title>
  <cp:lastModifiedBy> </cp:lastModifiedBy>
  <cp:revision>7</cp:revision>
  <cp:lastPrinted>2021-05-07T04:59:00Z</cp:lastPrinted>
  <dcterms:created xsi:type="dcterms:W3CDTF">2020-06-23T21:24:00Z</dcterms:created>
  <dcterms:modified xsi:type="dcterms:W3CDTF">2021-05-09T03:01:00Z</dcterms:modified>
</cp:coreProperties>
</file>