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6EADB91" w14:textId="77777777" w:rsidR="000E5EA2" w:rsidRDefault="009F35FA">
      <w:pPr>
        <w:pStyle w:val="divdocumentthinbottomborder"/>
        <w:spacing w:line="800" w:lineRule="atLeast"/>
        <w:rPr>
          <w:rFonts w:ascii="Century Gothic" w:eastAsia="Century Gothic" w:hAnsi="Century Gothic" w:cs="Century Gothic"/>
          <w:b/>
          <w:bCs/>
          <w:caps/>
          <w:color w:val="009999"/>
          <w:sz w:val="70"/>
          <w:szCs w:val="70"/>
        </w:rPr>
      </w:pPr>
      <w:r>
        <w:rPr>
          <w:rStyle w:val="divnamespanfName"/>
          <w:rFonts w:ascii="Century Gothic" w:eastAsia="Century Gothic" w:hAnsi="Century Gothic" w:cs="Century Gothic"/>
          <w:caps/>
          <w:color w:val="009999"/>
          <w:sz w:val="70"/>
          <w:szCs w:val="70"/>
        </w:rPr>
        <w:t>Andrea</w:t>
      </w:r>
      <w:r>
        <w:rPr>
          <w:rFonts w:ascii="Century Gothic" w:eastAsia="Century Gothic" w:hAnsi="Century Gothic" w:cs="Century Gothic"/>
          <w:b/>
          <w:bCs/>
          <w:caps/>
          <w:color w:val="009999"/>
          <w:sz w:val="70"/>
          <w:szCs w:val="70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aps/>
          <w:color w:val="009999"/>
          <w:sz w:val="70"/>
          <w:szCs w:val="70"/>
        </w:rPr>
        <w:t>Jared</w:t>
      </w:r>
    </w:p>
    <w:p w14:paraId="7AF5F26F" w14:textId="77777777" w:rsidR="000E5EA2" w:rsidRDefault="009F35FA">
      <w:pPr>
        <w:pStyle w:val="div"/>
        <w:spacing w:line="0" w:lineRule="atLeast"/>
        <w:rPr>
          <w:rFonts w:ascii="Century Gothic" w:eastAsia="Century Gothic" w:hAnsi="Century Gothic" w:cs="Century Gothic"/>
          <w:color w:val="333333"/>
          <w:sz w:val="0"/>
          <w:szCs w:val="0"/>
        </w:rPr>
      </w:pPr>
      <w:r>
        <w:rPr>
          <w:rFonts w:ascii="Century Gothic" w:eastAsia="Century Gothic" w:hAnsi="Century Gothic" w:cs="Century Gothic"/>
          <w:color w:val="333333"/>
          <w:sz w:val="0"/>
          <w:szCs w:val="0"/>
        </w:rPr>
        <w:t> </w:t>
      </w:r>
    </w:p>
    <w:p w14:paraId="48628555" w14:textId="77777777" w:rsidR="000E5EA2" w:rsidRDefault="009F35FA">
      <w:pPr>
        <w:pStyle w:val="divaddress"/>
        <w:pBdr>
          <w:top w:val="none" w:sz="0" w:space="0" w:color="auto"/>
        </w:pBdr>
        <w:rPr>
          <w:rFonts w:ascii="Century Gothic" w:eastAsia="Century Gothic" w:hAnsi="Century Gothic" w:cs="Century Gothic"/>
          <w:color w:val="333333"/>
        </w:rPr>
      </w:pPr>
      <w:r>
        <w:rPr>
          <w:rStyle w:val="span"/>
          <w:rFonts w:ascii="Century Gothic" w:eastAsia="Century Gothic" w:hAnsi="Century Gothic" w:cs="Century Gothic"/>
          <w:color w:val="333333"/>
          <w:sz w:val="18"/>
          <w:szCs w:val="18"/>
        </w:rPr>
        <w:t>ncarolinabballa9@aol.com</w:t>
      </w:r>
    </w:p>
    <w:p w14:paraId="06A1F535" w14:textId="77777777" w:rsidR="000E5EA2" w:rsidRDefault="009F35FA">
      <w:pPr>
        <w:pStyle w:val="divdocumentsectionCLsinglecolumn"/>
        <w:spacing w:before="240" w:line="300" w:lineRule="atLeast"/>
        <w:rPr>
          <w:rFonts w:ascii="Century Gothic" w:eastAsia="Century Gothic" w:hAnsi="Century Gothic" w:cs="Century Gothic"/>
          <w:color w:val="333333"/>
        </w:rPr>
      </w:pPr>
      <w:r>
        <w:rPr>
          <w:rFonts w:ascii="Century Gothic" w:eastAsia="Century Gothic" w:hAnsi="Century Gothic" w:cs="Century Gothic"/>
          <w:color w:val="333333"/>
        </w:rPr>
        <w:t>June 11, 2020</w:t>
      </w:r>
    </w:p>
    <w:p w14:paraId="0E48B83E" w14:textId="77777777" w:rsidR="000E5EA2" w:rsidRDefault="009F35FA">
      <w:pPr>
        <w:pStyle w:val="p"/>
        <w:spacing w:before="240"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>Dear Sir or Madam,</w:t>
      </w:r>
    </w:p>
    <w:p w14:paraId="16D0C8AA" w14:textId="5BDCAEF1" w:rsidR="000E5EA2" w:rsidRDefault="009F35FA">
      <w:pPr>
        <w:pStyle w:val="p"/>
        <w:spacing w:before="240"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>I am a motivated professional with management proficiency and extensive Front of House Management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 experience. Recently, I learned of your companies opening for the </w:t>
      </w:r>
      <w:r>
        <w:rPr>
          <w:rStyle w:val="font"/>
          <w:rFonts w:ascii="Century Gothic" w:eastAsia="Century Gothic" w:hAnsi="Century Gothic" w:cs="Century Gothic"/>
          <w:color w:val="FF6600"/>
          <w:sz w:val="20"/>
          <w:szCs w:val="20"/>
        </w:rPr>
        <w:t>hospitality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 role and I was compelled to contact you with my interest. I believe that my profess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>ional background and industrialist drive make me an ideal candidate for this opportunity.</w:t>
      </w:r>
    </w:p>
    <w:p w14:paraId="62AEE6B1" w14:textId="77777777" w:rsidR="000E5EA2" w:rsidRDefault="009F35FA">
      <w:pPr>
        <w:pStyle w:val="p"/>
        <w:spacing w:before="240"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As a person who thrives in high-pressure and fast-paced situations, I strive for positive results through the application of my abilities in leadership and </w:t>
      </w:r>
      <w:proofErr w:type="spellStart"/>
      <w:r>
        <w:rPr>
          <w:rFonts w:ascii="Century Gothic" w:eastAsia="Century Gothic" w:hAnsi="Century Gothic" w:cs="Century Gothic"/>
          <w:color w:val="333333"/>
          <w:sz w:val="20"/>
          <w:szCs w:val="20"/>
        </w:rPr>
        <w:t>Proffesion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>ality</w:t>
      </w:r>
      <w:proofErr w:type="spellEnd"/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. Additionally, I possess expertise in problem solving and an aptitude for optimizing performance and motivating colleagues. In any position, I </w:t>
      </w:r>
      <w:proofErr w:type="gramStart"/>
      <w:r>
        <w:rPr>
          <w:rFonts w:ascii="Century Gothic" w:eastAsia="Century Gothic" w:hAnsi="Century Gothic" w:cs="Century Gothic"/>
          <w:color w:val="333333"/>
          <w:sz w:val="20"/>
          <w:szCs w:val="20"/>
        </w:rPr>
        <w:t>am able to</w:t>
      </w:r>
      <w:proofErr w:type="gramEnd"/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 visualize success and identify innovative and effective strategies for achieving it.</w:t>
      </w:r>
    </w:p>
    <w:p w14:paraId="6AD4F255" w14:textId="77777777" w:rsidR="000E5EA2" w:rsidRDefault="000E5EA2">
      <w:pPr>
        <w:spacing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</w:p>
    <w:p w14:paraId="0661A583" w14:textId="77777777" w:rsidR="000E5EA2" w:rsidRDefault="009F35FA">
      <w:pPr>
        <w:pStyle w:val="p"/>
        <w:spacing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>I have art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>fully balanced workplace objectives and productive relationships, inspiring strategies and insightful suggestions to achieve a competitive business edge. My communication and decision-making strengths have enabled my professional growth.</w:t>
      </w:r>
    </w:p>
    <w:p w14:paraId="6B17452A" w14:textId="77777777" w:rsidR="000E5EA2" w:rsidRDefault="009F35FA">
      <w:pPr>
        <w:pStyle w:val="p"/>
        <w:spacing w:before="240"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>I have enclosed my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 resume for your review. I will try and contact you within the week to discuss the next steps in your hiring process. I appreciate your time and consideration of my candidacy to become part of your team.</w:t>
      </w:r>
    </w:p>
    <w:p w14:paraId="76C54D66" w14:textId="77777777" w:rsidR="000E5EA2" w:rsidRDefault="009F35FA">
      <w:pPr>
        <w:pStyle w:val="divdocumentsectionCLsinglecolumn"/>
        <w:spacing w:before="240" w:line="300" w:lineRule="atLeast"/>
        <w:rPr>
          <w:rFonts w:ascii="Century Gothic" w:eastAsia="Century Gothic" w:hAnsi="Century Gothic" w:cs="Century Gothic"/>
          <w:color w:val="333333"/>
        </w:rPr>
      </w:pPr>
      <w:r>
        <w:rPr>
          <w:rFonts w:ascii="Century Gothic" w:eastAsia="Century Gothic" w:hAnsi="Century Gothic" w:cs="Century Gothic"/>
          <w:color w:val="333333"/>
        </w:rPr>
        <w:t>Sincerely,</w:t>
      </w:r>
      <w:r>
        <w:rPr>
          <w:rFonts w:ascii="Century Gothic" w:eastAsia="Century Gothic" w:hAnsi="Century Gothic" w:cs="Century Gothic"/>
          <w:color w:val="333333"/>
        </w:rPr>
        <w:br/>
        <w:t>Andrea Jared</w:t>
      </w:r>
    </w:p>
    <w:sectPr w:rsidR="000E5EA2">
      <w:pgSz w:w="12240" w:h="15840"/>
      <w:pgMar w:top="480" w:right="800" w:bottom="4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D119C3DE-3C94-4305-8477-644D2FF64E1A}"/>
    <w:embedBold r:id="rId2" w:fontKey="{F9A60DB4-B61A-43F3-8F48-BC6E73B3C27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4095E57-1B9E-488F-ABA8-421A4402C51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28FECA5-52A3-46C5-AC8F-6252FE4E68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5EA2"/>
    <w:rsid w:val="000E5EA2"/>
    <w:rsid w:val="009F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3DF52"/>
  <w15:docId w15:val="{5FF83732-7FBF-42A6-A3F7-398871E09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00" w:lineRule="atLeast"/>
    </w:pPr>
    <w:rPr>
      <w:color w:val="333333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thinbottomborder">
    <w:name w:val="div_document_thinbottomborder"/>
    <w:basedOn w:val="Normal"/>
  </w:style>
  <w:style w:type="character" w:customStyle="1" w:styleId="divnamespanfName">
    <w:name w:val="div_name_span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pBdr>
        <w:top w:val="none" w:sz="0" w:space="1" w:color="auto"/>
      </w:pBdr>
      <w:spacing w:line="380" w:lineRule="atLeast"/>
    </w:pPr>
    <w:rPr>
      <w:sz w:val="18"/>
      <w:szCs w:val="18"/>
    </w:rPr>
  </w:style>
  <w:style w:type="paragraph" w:customStyle="1" w:styleId="divdocumentsection">
    <w:name w:val="div_document_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  <w:rPr>
      <w:sz w:val="20"/>
      <w:szCs w:val="20"/>
    </w:rPr>
  </w:style>
  <w:style w:type="paragraph" w:customStyle="1" w:styleId="p">
    <w:name w:val="p"/>
    <w:basedOn w:val="Normal"/>
  </w:style>
  <w:style w:type="character" w:customStyle="1" w:styleId="font">
    <w:name w:val="font"/>
    <w:basedOn w:val="DefaultParagraphFont"/>
    <w:rPr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Andrea Jared</dc:title>
  <cp:lastModifiedBy> </cp:lastModifiedBy>
  <cp:revision>1</cp:revision>
  <dcterms:created xsi:type="dcterms:W3CDTF">2020-07-06T09:24:00Z</dcterms:created>
  <dcterms:modified xsi:type="dcterms:W3CDTF">2020-07-06T09:25:00Z</dcterms:modified>
</cp:coreProperties>
</file>